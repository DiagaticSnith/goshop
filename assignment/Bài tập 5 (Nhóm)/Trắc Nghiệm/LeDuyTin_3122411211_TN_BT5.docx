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jc w:val="both"/>
        <w:rPr>
          <w:vertAlign w:val="baseline"/>
        </w:rPr>
      </w:pPr>
      <w:r>
        <w:rPr>
          <w:vertAlign w:val="baseline"/>
          <w:rtl w:val="0"/>
        </w:rPr>
        <w:tab/>
      </w:r>
      <w:r>
        <w:rPr>
          <w:vertAlign w:val="baseline"/>
          <w:rtl w:val="0"/>
        </w:rPr>
        <w:t>Name:</w:t>
      </w:r>
      <w:r>
        <w:rPr>
          <w:rFonts w:hint="default"/>
          <w:vertAlign w:val="baseline"/>
          <w:rtl w:val="0"/>
          <w:lang w:val="en-US"/>
        </w:rPr>
        <w:t>Lê Duy Tín</w:t>
      </w:r>
      <w:r>
        <w:rPr>
          <w:vertAlign w:val="baseline"/>
          <w:rtl w:val="0"/>
        </w:rPr>
        <w:tab/>
      </w:r>
    </w:p>
    <w:p w14:paraId="00000007">
      <w:pPr>
        <w:tabs>
          <w:tab w:val="right" w:pos="2160"/>
          <w:tab w:val="right" w:pos="8280"/>
        </w:tabs>
        <w:spacing w:before="120" w:after="120"/>
        <w:jc w:val="both"/>
        <w:rPr>
          <w:vertAlign w:val="baseline"/>
        </w:rPr>
      </w:pPr>
      <w:r>
        <w:rPr>
          <w:vertAlign w:val="baseline"/>
          <w:rtl w:val="0"/>
        </w:rPr>
        <w:tab/>
      </w:r>
      <w:r>
        <w:rPr>
          <w:vertAlign w:val="baseline"/>
          <w:rtl w:val="0"/>
        </w:rPr>
        <w:t>ID:</w:t>
      </w:r>
      <w:r>
        <w:rPr>
          <w:rFonts w:hint="default"/>
          <w:vertAlign w:val="baseline"/>
          <w:rtl w:val="0"/>
          <w:lang w:val="en-US"/>
        </w:rPr>
        <w:t>3122411211</w:t>
      </w:r>
      <w:r>
        <w:rPr>
          <w:vertAlign w:val="baseline"/>
          <w:rtl w:val="0"/>
        </w:rPr>
        <w:tab/>
      </w:r>
    </w:p>
    <w:p w14:paraId="00000008">
      <w:pPr>
        <w:tabs>
          <w:tab w:val="right" w:pos="2160"/>
          <w:tab w:val="right" w:pos="8280"/>
        </w:tabs>
        <w:spacing w:before="120" w:after="120"/>
        <w:jc w:val="both"/>
        <w:rPr>
          <w:vertAlign w:val="baseline"/>
        </w:rPr>
      </w:pPr>
      <w:r>
        <w:rPr>
          <w:vertAlign w:val="baseline"/>
          <w:rtl w:val="0"/>
        </w:rPr>
        <w:tab/>
      </w:r>
      <w:r>
        <w:rPr>
          <w:vertAlign w:val="baseline"/>
          <w:rtl w:val="0"/>
        </w:rPr>
        <w:t>Class:</w:t>
      </w:r>
      <w:r>
        <w:rPr>
          <w:rFonts w:hint="default"/>
          <w:vertAlign w:val="baseline"/>
          <w:rtl w:val="0"/>
          <w:lang w:val="en-US"/>
        </w:rPr>
        <w:t>DCT122C3</w:t>
      </w:r>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b/>
          <w:bCs/>
        </w:rPr>
      </w:pPr>
      <w:r>
        <w:rPr>
          <w:b/>
          <w:bCs/>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b/>
          <w:bCs/>
        </w:rPr>
      </w:pPr>
      <w:r>
        <w:rPr>
          <w:b/>
          <w:bCs/>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b/>
          <w:bCs/>
        </w:rPr>
      </w:pPr>
      <w:r>
        <w:rPr>
          <w:b/>
          <w:bCs/>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rPr>
          <w:b/>
          <w:bCs/>
        </w:rPr>
      </w:pPr>
      <w:r>
        <w:rPr>
          <w:b/>
          <w:bCs/>
          <w:vertAlign w:val="baseline"/>
          <w:rtl w:val="0"/>
        </w:rPr>
        <w:t>£28000; £28001; £32001</w:t>
      </w:r>
    </w:p>
    <w:p w14:paraId="00000020">
      <w:pPr>
        <w:numPr>
          <w:ilvl w:val="1"/>
          <w:numId w:val="2"/>
        </w:numPr>
        <w:ind w:left="1440" w:hanging="360"/>
      </w:pPr>
      <w:r>
        <w:rPr>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b/>
          <w:bCs/>
        </w:rPr>
      </w:pPr>
      <w:r>
        <w:rPr>
          <w:b/>
          <w:bCs/>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b/>
          <w:bCs/>
        </w:rPr>
      </w:pPr>
      <w:r>
        <w:rPr>
          <w:b/>
          <w:bCs/>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rPr>
          <w:b/>
          <w:bCs/>
        </w:rPr>
      </w:pPr>
      <w:r>
        <w:rPr>
          <w:b/>
          <w:bCs/>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pPr>
      <w:r>
        <w:rPr>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b/>
          <w:bCs/>
        </w:rPr>
      </w:pPr>
      <w:r>
        <w:rPr>
          <w:rFonts w:ascii="Times New Roman" w:hAnsi="Times New Roman" w:eastAsia="Times New Roman" w:cs="Times New Roman"/>
          <w:b/>
          <w:bCs/>
          <w:sz w:val="24"/>
          <w:szCs w:val="24"/>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b/>
          <w:bCs/>
        </w:rPr>
      </w:pPr>
      <w:r>
        <w:rPr>
          <w:b/>
          <w:bCs/>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b/>
          <w:bCs/>
        </w:rPr>
      </w:pPr>
      <w:bookmarkStart w:id="0" w:name="_GoBack"/>
      <w:r>
        <w:rPr>
          <w:b/>
          <w:bCs/>
          <w:vertAlign w:val="baseline"/>
          <w:rtl w:val="0"/>
        </w:rPr>
        <w:t>ON = 10, 150; OFF = 9, 151; IN = 12</w:t>
      </w:r>
    </w:p>
    <w:bookmarkEnd w:id="0"/>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5CB3411"/>
    <w:rsid w:val="2A7B2AC1"/>
    <w:rsid w:val="317E4994"/>
    <w:rsid w:val="485A63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21</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2025-10-22T13:25:06Z</dcterms:created>
  <dc:creator>Lenovo</dc:creator>
  <cp:lastModifiedBy>Lenovo</cp:lastModifiedBy>
  <dcterms:modified xsi:type="dcterms:W3CDTF">2025-10-22T13:48:14Z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D9A4AC5B382C478A83FDF2E07C3BBC86_12</vt:lpwstr>
  </property>
</Properties>
</file>